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C06E" w14:textId="77777777" w:rsidR="00F75375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E1EFC2C" w14:textId="77777777" w:rsidR="00F75375" w:rsidRDefault="00F7537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5BD1760" w14:textId="77777777" w:rsidR="00F7537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Experiment-3: JIRA Tool</w:t>
      </w:r>
    </w:p>
    <w:p w14:paraId="32368D3A" w14:textId="0D050E7E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863720">
        <w:rPr>
          <w:rFonts w:ascii="Times New Roman" w:hAnsi="Times New Roman" w:cs="Times New Roman"/>
          <w:b/>
          <w:szCs w:val="24"/>
        </w:rPr>
        <w:t>Vineet Gajjelli</w:t>
      </w:r>
    </w:p>
    <w:p w14:paraId="71D4AB41" w14:textId="063A4747" w:rsidR="00F7537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863720">
        <w:rPr>
          <w:rFonts w:ascii="Times New Roman" w:hAnsi="Times New Roman" w:cs="Times New Roman"/>
          <w:b/>
          <w:szCs w:val="24"/>
        </w:rPr>
        <w:t>375</w:t>
      </w:r>
    </w:p>
    <w:p w14:paraId="06BADDDE" w14:textId="77777777" w:rsidR="00F75375" w:rsidRDefault="00F75375">
      <w:pPr>
        <w:spacing w:after="120"/>
        <w:rPr>
          <w:rFonts w:ascii="Times New Roman" w:hAnsi="Times New Roman" w:cs="Times New Roman"/>
          <w:b/>
          <w:szCs w:val="24"/>
        </w:rPr>
      </w:pPr>
    </w:p>
    <w:p w14:paraId="49DE4DDD" w14:textId="77777777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705DE44F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5D0CA069" w14:textId="77777777" w:rsidR="00F75375" w:rsidRDefault="00F75375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4872C3C5" w14:textId="77777777" w:rsidR="00F75375" w:rsidRDefault="00F75375">
      <w:pPr>
        <w:jc w:val="center"/>
        <w:rPr>
          <w:rFonts w:ascii="Times New Roman" w:hAnsi="Times New Roman" w:cs="Times New Roman"/>
          <w:szCs w:val="24"/>
        </w:rPr>
      </w:pPr>
    </w:p>
    <w:p w14:paraId="75CD3E6B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Campus Canteen Management System, and select a Scrum project template.</w:t>
      </w:r>
    </w:p>
    <w:p w14:paraId="5DE0979D" w14:textId="77777777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6D6B9B" wp14:editId="49541566">
            <wp:extent cx="6309360" cy="2393315"/>
            <wp:effectExtent l="0" t="0" r="0" b="6985"/>
            <wp:docPr id="1269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4EE9" w14:textId="77777777" w:rsidR="00F75375" w:rsidRDefault="00F7537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0E50F134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5241FFFA" w14:textId="77777777" w:rsidR="00F75375" w:rsidRDefault="00F75375">
      <w:pPr>
        <w:rPr>
          <w:rFonts w:ascii="Times New Roman" w:hAnsi="Times New Roman" w:cs="Times New Roman"/>
          <w:szCs w:val="24"/>
        </w:rPr>
      </w:pPr>
    </w:p>
    <w:p w14:paraId="4905FA7A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0567004D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5B83459D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team members.</w:t>
      </w:r>
    </w:p>
    <w:p w14:paraId="5612885A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Campus Canteen Sprint Board</w:t>
      </w:r>
    </w:p>
    <w:p w14:paraId="2005C940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a Scrum board for the project and use it to manage the user stories through the development workflow.</w:t>
      </w:r>
    </w:p>
    <w:p w14:paraId="19066CF3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268E71CF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1B0C94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36264950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75D75574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60F649B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6376ADA5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5AF08DAC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5977ED8E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68E133E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22912486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3532E8F8" w14:textId="77777777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116D5D7" wp14:editId="389176DA">
            <wp:extent cx="6309360" cy="2747010"/>
            <wp:effectExtent l="0" t="0" r="0" b="0"/>
            <wp:docPr id="1837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616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5A2DAB9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251C5B0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create a canteen account,</w:t>
      </w:r>
    </w:p>
    <w:p w14:paraId="4BDDFF7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canteen orders.</w:t>
      </w:r>
    </w:p>
    <w:p w14:paraId="1E9DD70A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284F6291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0885168B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4BE790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4A352981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 in securely,</w:t>
      </w:r>
    </w:p>
    <w:p w14:paraId="7486035D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canteen account.</w:t>
      </w:r>
    </w:p>
    <w:p w14:paraId="543C0E41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1EFBBD0A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3A8FF1EA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3F406A36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2537690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browse available food items,</w:t>
      </w:r>
    </w:p>
    <w:p w14:paraId="59C59327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select food quickly.</w:t>
      </w:r>
    </w:p>
    <w:p w14:paraId="0BAB15F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3D7558B4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59D8B3ED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697B705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3F91093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items to my cart,</w:t>
      </w:r>
    </w:p>
    <w:p w14:paraId="3A1ADCB1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submit my order.</w:t>
      </w:r>
    </w:p>
    <w:p w14:paraId="3391531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92E26B8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2A9060F9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7FE4FB28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0E843169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for my order online,</w:t>
      </w:r>
    </w:p>
    <w:p w14:paraId="006830A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the order.</w:t>
      </w:r>
    </w:p>
    <w:p w14:paraId="381E862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60C5A3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22ED90A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0ED311A4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5258722E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262131FE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287AA99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9D6E9" wp14:editId="70E6749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9AC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5375" w14:paraId="577A217A" w14:textId="77777777">
        <w:tc>
          <w:tcPr>
            <w:tcW w:w="3312" w:type="dxa"/>
          </w:tcPr>
          <w:p w14:paraId="2447A7E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6C01254D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0300F9C1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75375" w14:paraId="62298EE0" w14:textId="77777777">
        <w:tc>
          <w:tcPr>
            <w:tcW w:w="3312" w:type="dxa"/>
          </w:tcPr>
          <w:p w14:paraId="0363204A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0CDA6EA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Create a canteen account</w:t>
            </w:r>
          </w:p>
        </w:tc>
        <w:tc>
          <w:tcPr>
            <w:tcW w:w="3312" w:type="dxa"/>
          </w:tcPr>
          <w:p w14:paraId="32D2F5B9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75375" w14:paraId="5CFCF408" w14:textId="77777777">
        <w:tc>
          <w:tcPr>
            <w:tcW w:w="3312" w:type="dxa"/>
          </w:tcPr>
          <w:p w14:paraId="6F5B0AF4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User Story 2</w:t>
            </w:r>
          </w:p>
        </w:tc>
        <w:tc>
          <w:tcPr>
            <w:tcW w:w="3312" w:type="dxa"/>
          </w:tcPr>
          <w:p w14:paraId="12C01BD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Secure login</w:t>
            </w:r>
          </w:p>
        </w:tc>
        <w:tc>
          <w:tcPr>
            <w:tcW w:w="3312" w:type="dxa"/>
          </w:tcPr>
          <w:p w14:paraId="6EF8E1D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75375" w14:paraId="20DB7012" w14:textId="77777777">
        <w:tc>
          <w:tcPr>
            <w:tcW w:w="3312" w:type="dxa"/>
          </w:tcPr>
          <w:p w14:paraId="6F2ACBB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57D6328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Browse food items</w:t>
            </w:r>
          </w:p>
        </w:tc>
        <w:tc>
          <w:tcPr>
            <w:tcW w:w="3312" w:type="dxa"/>
          </w:tcPr>
          <w:p w14:paraId="4F5C3EA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3A535034" w14:textId="77777777">
        <w:tc>
          <w:tcPr>
            <w:tcW w:w="3312" w:type="dxa"/>
          </w:tcPr>
          <w:p w14:paraId="1D672441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8E6908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6044613D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6ED28F1F" w14:textId="77777777">
        <w:tc>
          <w:tcPr>
            <w:tcW w:w="3312" w:type="dxa"/>
          </w:tcPr>
          <w:p w14:paraId="2938BC13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0093EEF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6420BF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EC995FE" w14:textId="77777777" w:rsidR="00F75375" w:rsidRDefault="00F75375">
      <w:pPr>
        <w:rPr>
          <w:rFonts w:ascii="Times New Roman" w:hAnsi="Times New Roman" w:cs="Times New Roman"/>
          <w:szCs w:val="24"/>
        </w:rPr>
      </w:pPr>
    </w:p>
    <w:sectPr w:rsidR="00F75375">
      <w:headerReference w:type="default" r:id="rId12"/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C13B" w14:textId="77777777" w:rsidR="00A95BBE" w:rsidRDefault="00A95BBE">
      <w:pPr>
        <w:spacing w:line="240" w:lineRule="auto"/>
      </w:pPr>
      <w:r>
        <w:separator/>
      </w:r>
    </w:p>
  </w:endnote>
  <w:endnote w:type="continuationSeparator" w:id="0">
    <w:p w14:paraId="1B16A2B9" w14:textId="77777777" w:rsidR="00A95BBE" w:rsidRDefault="00A95B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BF9B" w14:textId="77777777" w:rsidR="00CF4B60" w:rsidRDefault="00CF4B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E1B5" w14:textId="77777777" w:rsidR="00A95BBE" w:rsidRDefault="00A95BBE">
      <w:pPr>
        <w:spacing w:after="0"/>
      </w:pPr>
      <w:r>
        <w:separator/>
      </w:r>
    </w:p>
  </w:footnote>
  <w:footnote w:type="continuationSeparator" w:id="0">
    <w:p w14:paraId="4A05D3EA" w14:textId="77777777" w:rsidR="00A95BBE" w:rsidRDefault="00A95B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0FF7" w14:textId="77777777" w:rsidR="00CF4B60" w:rsidRDefault="00CF4B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3990669">
    <w:abstractNumId w:val="5"/>
  </w:num>
  <w:num w:numId="2" w16cid:durableId="1923026360">
    <w:abstractNumId w:val="3"/>
  </w:num>
  <w:num w:numId="3" w16cid:durableId="2013945620">
    <w:abstractNumId w:val="2"/>
  </w:num>
  <w:num w:numId="4" w16cid:durableId="1715423718">
    <w:abstractNumId w:val="4"/>
  </w:num>
  <w:num w:numId="5" w16cid:durableId="1573926607">
    <w:abstractNumId w:val="1"/>
  </w:num>
  <w:num w:numId="6" w16cid:durableId="16692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599"/>
    <w:rsid w:val="0029639D"/>
    <w:rsid w:val="00326F90"/>
    <w:rsid w:val="004C39BC"/>
    <w:rsid w:val="00524E87"/>
    <w:rsid w:val="00863720"/>
    <w:rsid w:val="00973699"/>
    <w:rsid w:val="009B30C8"/>
    <w:rsid w:val="00A95BBE"/>
    <w:rsid w:val="00AA1D8D"/>
    <w:rsid w:val="00B47730"/>
    <w:rsid w:val="00B9589B"/>
    <w:rsid w:val="00CB0664"/>
    <w:rsid w:val="00CF4B60"/>
    <w:rsid w:val="00D077E8"/>
    <w:rsid w:val="00E76A18"/>
    <w:rsid w:val="00E802CE"/>
    <w:rsid w:val="00F03502"/>
    <w:rsid w:val="00F7537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B0D8A"/>
  <w14:defaultImageDpi w14:val="300"/>
  <w15:docId w15:val="{3DC8EA76-CA13-4802-9DDC-7E2816BD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Vineet G</cp:lastModifiedBy>
  <cp:revision>5</cp:revision>
  <dcterms:created xsi:type="dcterms:W3CDTF">2013-12-23T23:15:00Z</dcterms:created>
  <dcterms:modified xsi:type="dcterms:W3CDTF">2026-09-24T05:43:00Z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